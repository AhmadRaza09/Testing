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E6EBCF">
      <w:pPr>
        <w:pStyle w:val="2"/>
      </w:pPr>
      <w:r>
        <w:t>15-Day Spring Boot Testing Roadmap</w:t>
      </w:r>
      <w:bookmarkStart w:id="0" w:name="_GoBack"/>
      <w:bookmarkEnd w:id="0"/>
    </w:p>
    <w:p w14:paraId="598065D3">
      <w:r>
        <w:br w:type="textWrapping"/>
      </w:r>
      <w:r>
        <w:t>WEEK 1 — Basics of Testing (Foundation)</w:t>
      </w:r>
      <w:r>
        <w:br w:type="textWrapping"/>
      </w:r>
      <w:r>
        <w:br w:type="textWrapping"/>
      </w:r>
      <w:r>
        <w:t>Day 1 — Introduction to Testing</w:t>
      </w:r>
      <w:r>
        <w:br w:type="textWrapping"/>
      </w:r>
      <w:r>
        <w:t>• Importance of testing</w:t>
      </w:r>
      <w:r>
        <w:br w:type="textWrapping"/>
      </w:r>
      <w:r>
        <w:t>• Types: Unit, Integration, E2E</w:t>
      </w:r>
      <w:r>
        <w:br w:type="textWrapping"/>
      </w:r>
      <w:r>
        <w:t>• JUnit5 &amp; Mockito setup</w:t>
      </w:r>
      <w:r>
        <w:br w:type="textWrapping"/>
      </w:r>
      <w:r>
        <w:t>• Run your first test</w:t>
      </w:r>
    </w:p>
    <w:p w14:paraId="6CA53ED4"/>
    <w:p w14:paraId="3F83618F">
      <w:pPr>
        <w:jc w:val="center"/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>------------------------------- done---------------------------------------------</w:t>
      </w:r>
    </w:p>
    <w:p w14:paraId="3D4256C9">
      <w:r>
        <w:br w:type="textWrapping"/>
      </w:r>
      <w:r>
        <w:br w:type="textWrapping"/>
      </w:r>
      <w:r>
        <w:t>Day 2 — JUnit5 Deep Dive</w:t>
      </w:r>
      <w:r>
        <w:br w:type="textWrapping"/>
      </w:r>
      <w:r>
        <w:t>• Test lifecycle</w:t>
      </w:r>
      <w:r>
        <w:br w:type="textWrapping"/>
      </w:r>
      <w:r>
        <w:t>• Assertions</w:t>
      </w:r>
      <w:r>
        <w:br w:type="textWrapping"/>
      </w:r>
      <w:r>
        <w:t>• Naming conventions</w:t>
      </w:r>
      <w:r>
        <w:br w:type="textWrapping"/>
      </w:r>
      <w:r>
        <w:br w:type="textWrapping"/>
      </w:r>
      <w:r>
        <w:t>Day 3 — Mockito Basics</w:t>
      </w:r>
      <w:r>
        <w:br w:type="textWrapping"/>
      </w:r>
      <w:r>
        <w:t>• Why mocks</w:t>
      </w:r>
      <w:r>
        <w:br w:type="textWrapping"/>
      </w:r>
      <w:r>
        <w:t>• @Mock, @InjectMocks</w:t>
      </w:r>
      <w:r>
        <w:br w:type="textWrapping"/>
      </w:r>
      <w:r>
        <w:t>• Stubbing values</w:t>
      </w:r>
      <w:r>
        <w:br w:type="textWrapping"/>
      </w:r>
      <w:r>
        <w:br w:type="textWrapping"/>
      </w:r>
      <w:r>
        <w:t>Day 4 — Service Layer Unit Tests</w:t>
      </w:r>
      <w:r>
        <w:br w:type="textWrapping"/>
      </w:r>
      <w:r>
        <w:t>• Mock repository</w:t>
      </w:r>
      <w:r>
        <w:br w:type="textWrapping"/>
      </w:r>
      <w:r>
        <w:t>• Test business logic</w:t>
      </w:r>
      <w:r>
        <w:br w:type="textWrapping"/>
      </w:r>
      <w:r>
        <w:br w:type="textWrapping"/>
      </w:r>
      <w:r>
        <w:t>Day 5 — Controller Unit Tests (MockMvc)</w:t>
      </w:r>
      <w:r>
        <w:br w:type="textWrapping"/>
      </w:r>
      <w:r>
        <w:t>• MockMvc setup</w:t>
      </w:r>
      <w:r>
        <w:br w:type="textWrapping"/>
      </w:r>
      <w:r>
        <w:t>• Test REST endpoints</w:t>
      </w:r>
      <w:r>
        <w:br w:type="textWrapping"/>
      </w:r>
      <w:r>
        <w:t>• Validate status &amp; response</w:t>
      </w:r>
      <w:r>
        <w:br w:type="textWrapping"/>
      </w:r>
      <w:r>
        <w:br w:type="textWrapping"/>
      </w:r>
      <w:r>
        <w:t>WEEK 2 — Realistic Testing (Integration + DB)</w:t>
      </w:r>
      <w:r>
        <w:br w:type="textWrapping"/>
      </w:r>
      <w:r>
        <w:br w:type="textWrapping"/>
      </w:r>
      <w:r>
        <w:t>Day 6 — Spring Boot Integration Tests</w:t>
      </w:r>
      <w:r>
        <w:br w:type="textWrapping"/>
      </w:r>
      <w:r>
        <w:t>• @SpringBootTest</w:t>
      </w:r>
      <w:r>
        <w:br w:type="textWrapping"/>
      </w:r>
      <w:r>
        <w:t>• Full context testing</w:t>
      </w:r>
      <w:r>
        <w:br w:type="textWrapping"/>
      </w:r>
      <w:r>
        <w:br w:type="textWrapping"/>
      </w:r>
      <w:r>
        <w:t>Day 7 — Testcontainers (Database Testing)</w:t>
      </w:r>
      <w:r>
        <w:br w:type="textWrapping"/>
      </w:r>
      <w:r>
        <w:t>• MariaDB Testcontainer</w:t>
      </w:r>
      <w:r>
        <w:br w:type="textWrapping"/>
      </w:r>
      <w:r>
        <w:t>• Test repository + DB</w:t>
      </w:r>
      <w:r>
        <w:br w:type="textWrapping"/>
      </w:r>
      <w:r>
        <w:br w:type="textWrapping"/>
      </w:r>
      <w:r>
        <w:t>Day 8 — Repository Layer Tests</w:t>
      </w:r>
      <w:r>
        <w:br w:type="textWrapping"/>
      </w:r>
      <w:r>
        <w:t>• @DataJpaTest</w:t>
      </w:r>
      <w:r>
        <w:br w:type="textWrapping"/>
      </w:r>
      <w:r>
        <w:t>• Test queries</w:t>
      </w:r>
      <w:r>
        <w:br w:type="textWrapping"/>
      </w:r>
      <w:r>
        <w:br w:type="textWrapping"/>
      </w:r>
      <w:r>
        <w:t>Day 9 — Controller Integration Tests</w:t>
      </w:r>
      <w:r>
        <w:br w:type="textWrapping"/>
      </w:r>
      <w:r>
        <w:t>• Real DB + full context</w:t>
      </w:r>
      <w:r>
        <w:br w:type="textWrapping"/>
      </w:r>
      <w:r>
        <w:t>• Test error scenarios</w:t>
      </w:r>
      <w:r>
        <w:br w:type="textWrapping"/>
      </w:r>
      <w:r>
        <w:br w:type="textWrapping"/>
      </w:r>
      <w:r>
        <w:t>Day 10 — Testing Authentication + JWT</w:t>
      </w:r>
      <w:r>
        <w:br w:type="textWrapping"/>
      </w:r>
      <w:r>
        <w:t>• Mock authentication</w:t>
      </w:r>
      <w:r>
        <w:br w:type="textWrapping"/>
      </w:r>
      <w:r>
        <w:t>• Test 401, 403, success</w:t>
      </w:r>
      <w:r>
        <w:br w:type="textWrapping"/>
      </w:r>
      <w:r>
        <w:br w:type="textWrapping"/>
      </w:r>
      <w:r>
        <w:t>WEEK 3 — Advanced Testing + Coverage</w:t>
      </w:r>
      <w:r>
        <w:br w:type="textWrapping"/>
      </w:r>
      <w:r>
        <w:br w:type="textWrapping"/>
      </w:r>
      <w:r>
        <w:t>Day 11 — Testing External API Calls</w:t>
      </w:r>
      <w:r>
        <w:br w:type="textWrapping"/>
      </w:r>
      <w:r>
        <w:t>• MockWebServer / RestTemplate mock</w:t>
      </w:r>
      <w:r>
        <w:br w:type="textWrapping"/>
      </w:r>
      <w:r>
        <w:br w:type="textWrapping"/>
      </w:r>
      <w:r>
        <w:t>Day 12 — Edge Case Testing</w:t>
      </w:r>
      <w:r>
        <w:br w:type="textWrapping"/>
      </w:r>
      <w:r>
        <w:t>• Null, invalid, empty, slow responses</w:t>
      </w:r>
      <w:r>
        <w:br w:type="textWrapping"/>
      </w:r>
      <w:r>
        <w:br w:type="textWrapping"/>
      </w:r>
      <w:r>
        <w:t>Day 13 — Test Coverage (Jacoco)</w:t>
      </w:r>
      <w:r>
        <w:br w:type="textWrapping"/>
      </w:r>
      <w:r>
        <w:t>• Install Jacoco</w:t>
      </w:r>
      <w:r>
        <w:br w:type="textWrapping"/>
      </w:r>
      <w:r>
        <w:t>• Improve low coverage</w:t>
      </w:r>
      <w:r>
        <w:br w:type="textWrapping"/>
      </w:r>
      <w:r>
        <w:br w:type="textWrapping"/>
      </w:r>
      <w:r>
        <w:t>Day 14 — Test Automation CI/CD</w:t>
      </w:r>
      <w:r>
        <w:br w:type="textWrapping"/>
      </w:r>
      <w:r>
        <w:t>• GitHub Actions / Jenkins</w:t>
      </w:r>
      <w:r>
        <w:br w:type="textWrapping"/>
      </w:r>
      <w:r>
        <w:t>• Auto fail on test errors</w:t>
      </w:r>
      <w:r>
        <w:br w:type="textWrapping"/>
      </w:r>
      <w:r>
        <w:br w:type="textWrapping"/>
      </w:r>
      <w:r>
        <w:t>Day 15 — Final Website Testing</w:t>
      </w:r>
      <w:r>
        <w:br w:type="textWrapping"/>
      </w:r>
      <w:r>
        <w:t>• Test all endpoints</w:t>
      </w:r>
      <w:r>
        <w:br w:type="textWrapping"/>
      </w:r>
      <w:r>
        <w:t>• Validate DB, logic, auth, errors</w:t>
      </w:r>
      <w:r>
        <w:br w:type="textWrapping"/>
      </w:r>
      <w:r>
        <w:t>• Document everything</w:t>
      </w:r>
      <w: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3740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Ahmad Raza</cp:lastModifiedBy>
  <dcterms:modified xsi:type="dcterms:W3CDTF">2025-12-01T11:39:12Z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0B38118225E5464C81546F11AB5632CA_12</vt:lpwstr>
  </property>
</Properties>
</file>